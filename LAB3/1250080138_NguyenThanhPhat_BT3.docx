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322D3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Nguyễn Thành Phát</w:t>
      </w:r>
    </w:p>
    <w:p w14:paraId="2A5A5816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12_ĐH_CNPM2</w:t>
      </w:r>
    </w:p>
    <w:p w14:paraId="2FD4D904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1250080138</w:t>
      </w:r>
    </w:p>
    <w:p w14:paraId="029CA757">
      <w:pPr>
        <w:rPr>
          <w:rFonts w:hint="default"/>
          <w:b/>
          <w:bCs/>
          <w:sz w:val="24"/>
          <w:szCs w:val="24"/>
          <w:lang w:val="vi-VN"/>
        </w:rPr>
      </w:pPr>
    </w:p>
    <w:p w14:paraId="214ECF62">
      <w:pPr>
        <w:jc w:val="center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 xml:space="preserve"> Lab3</w:t>
      </w:r>
    </w:p>
    <w:p w14:paraId="69185986">
      <w:pPr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Giao diện FrmMain</w:t>
      </w:r>
    </w:p>
    <w:p w14:paraId="7C0A121A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9865" cy="3125470"/>
            <wp:effectExtent l="0" t="0" r="317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4B35B">
      <w:pPr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Giao diện FrmDanhMuc</w:t>
      </w:r>
    </w:p>
    <w:p w14:paraId="3C5F7E75">
      <w:pPr>
        <w:jc w:val="left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vi-VN"/>
        </w:rPr>
        <w:t>Khu vực:</w:t>
      </w:r>
    </w:p>
    <w:p w14:paraId="4D6D318F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73040" cy="284670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F9729">
      <w:pPr>
        <w:jc w:val="left"/>
        <w:rPr>
          <w:b/>
          <w:bCs/>
          <w:sz w:val="24"/>
          <w:szCs w:val="24"/>
        </w:rPr>
      </w:pPr>
    </w:p>
    <w:p w14:paraId="794352BD">
      <w:pPr>
        <w:jc w:val="left"/>
        <w:rPr>
          <w:b/>
          <w:bCs/>
          <w:sz w:val="24"/>
          <w:szCs w:val="24"/>
        </w:rPr>
      </w:pPr>
    </w:p>
    <w:p w14:paraId="2A068F40">
      <w:pPr>
        <w:jc w:val="left"/>
        <w:rPr>
          <w:b/>
          <w:bCs/>
          <w:sz w:val="24"/>
          <w:szCs w:val="24"/>
        </w:rPr>
      </w:pPr>
    </w:p>
    <w:p w14:paraId="54617ED8">
      <w:pPr>
        <w:jc w:val="left"/>
        <w:rPr>
          <w:b/>
          <w:bCs/>
          <w:sz w:val="24"/>
          <w:szCs w:val="24"/>
        </w:rPr>
      </w:pPr>
    </w:p>
    <w:p w14:paraId="206545BD">
      <w:pPr>
        <w:jc w:val="left"/>
        <w:rPr>
          <w:b/>
          <w:bCs/>
          <w:sz w:val="24"/>
          <w:szCs w:val="24"/>
        </w:rPr>
      </w:pPr>
    </w:p>
    <w:p w14:paraId="61273882">
      <w:pPr>
        <w:jc w:val="left"/>
        <w:rPr>
          <w:b/>
          <w:bCs/>
          <w:sz w:val="24"/>
          <w:szCs w:val="24"/>
        </w:rPr>
      </w:pPr>
    </w:p>
    <w:p w14:paraId="2634FE45">
      <w:pPr>
        <w:jc w:val="left"/>
        <w:rPr>
          <w:b/>
          <w:bCs/>
          <w:sz w:val="24"/>
          <w:szCs w:val="24"/>
        </w:rPr>
      </w:pPr>
    </w:p>
    <w:p w14:paraId="1204CF78">
      <w:pPr>
        <w:jc w:val="left"/>
        <w:rPr>
          <w:b/>
          <w:bCs/>
          <w:sz w:val="24"/>
          <w:szCs w:val="24"/>
        </w:rPr>
      </w:pPr>
    </w:p>
    <w:p w14:paraId="2AD706B7">
      <w:pPr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Nhân viên:</w:t>
      </w:r>
    </w:p>
    <w:p w14:paraId="5505D53A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71770" cy="2812415"/>
            <wp:effectExtent l="0" t="0" r="127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3DF2E">
      <w:pPr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Loại tiện nghi:</w:t>
      </w:r>
    </w:p>
    <w:p w14:paraId="43CAB8B6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8595" cy="2736850"/>
            <wp:effectExtent l="0" t="0" r="444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55223">
      <w:pPr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Dịch vụ:</w:t>
      </w:r>
    </w:p>
    <w:p w14:paraId="246352E1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5420" cy="2646680"/>
            <wp:effectExtent l="0" t="0" r="762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F4CF3">
      <w:pPr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Quy định đền bù:</w:t>
      </w:r>
    </w:p>
    <w:p w14:paraId="57956396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70500" cy="2714625"/>
            <wp:effectExtent l="0" t="0" r="254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F3106">
      <w:pPr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FrmPhongTienNghi</w:t>
      </w:r>
    </w:p>
    <w:p w14:paraId="7CB9912F">
      <w:pPr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Phòng:</w:t>
      </w:r>
    </w:p>
    <w:p w14:paraId="2A1AC5CE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4922520" cy="25069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rcRect b="9429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1052B">
      <w:pPr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Tiện nghi:</w:t>
      </w:r>
    </w:p>
    <w:p w14:paraId="62F33D42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4916170" cy="2764155"/>
            <wp:effectExtent l="0" t="0" r="635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3551">
      <w:pPr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Lắp đặt/luân chuyển:</w:t>
      </w:r>
    </w:p>
    <w:p w14:paraId="24E7F8A3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9865" cy="2911475"/>
            <wp:effectExtent l="0" t="0" r="3175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6BCAA">
      <w:pPr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FrmDatPhong</w:t>
      </w:r>
    </w:p>
    <w:p w14:paraId="22C5265D">
      <w:pPr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Khách hàng:</w:t>
      </w:r>
    </w:p>
    <w:p w14:paraId="5A174F20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4664710" cy="2600325"/>
            <wp:effectExtent l="0" t="0" r="1397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471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2042F">
      <w:pPr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Đặt phòng:</w:t>
      </w:r>
    </w:p>
    <w:p w14:paraId="10EFAF81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4681855" cy="2461260"/>
            <wp:effectExtent l="0" t="0" r="1206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1855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73482">
      <w:pPr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Nhận phòng/ Người lưu trú:</w:t>
      </w:r>
    </w:p>
    <w:p w14:paraId="718CF7E5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70500" cy="2006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rcRect b="3086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FDB9E">
      <w:pPr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FromDichVu</w:t>
      </w:r>
    </w:p>
    <w:p w14:paraId="5E1BDF6E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4782820" cy="265049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AC7AF">
      <w:pPr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FrmTraPhong</w:t>
      </w:r>
    </w:p>
    <w:p w14:paraId="27C69052">
      <w:pPr>
        <w:jc w:val="left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vi-VN"/>
        </w:rPr>
        <w:t>Trả phòng:</w:t>
      </w:r>
    </w:p>
    <w:p w14:paraId="76E23B2D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091430" cy="2850515"/>
            <wp:effectExtent l="0" t="0" r="13970" b="146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3E3AB">
      <w:pPr>
        <w:jc w:val="left"/>
        <w:rPr>
          <w:b/>
          <w:bCs/>
          <w:sz w:val="24"/>
          <w:szCs w:val="24"/>
        </w:rPr>
      </w:pPr>
    </w:p>
    <w:p w14:paraId="0CBA20BF">
      <w:pPr>
        <w:jc w:val="left"/>
        <w:rPr>
          <w:b/>
          <w:bCs/>
          <w:sz w:val="24"/>
          <w:szCs w:val="24"/>
        </w:rPr>
      </w:pPr>
    </w:p>
    <w:p w14:paraId="6C05107C">
      <w:pPr>
        <w:jc w:val="left"/>
        <w:rPr>
          <w:rFonts w:hint="default"/>
          <w:b/>
          <w:bCs/>
          <w:sz w:val="24"/>
          <w:szCs w:val="24"/>
          <w:lang w:val="vi-VN"/>
        </w:rPr>
      </w:pPr>
    </w:p>
    <w:p w14:paraId="0F8581B4">
      <w:pPr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Đền bù:</w:t>
      </w:r>
    </w:p>
    <w:p w14:paraId="4F9F28AF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4644390" cy="2569210"/>
            <wp:effectExtent l="0" t="0" r="381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83589">
      <w:pPr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Hóa đơn:</w:t>
      </w:r>
    </w:p>
    <w:p w14:paraId="6327726A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4794885" cy="2642235"/>
            <wp:effectExtent l="0" t="0" r="571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9AF2F">
      <w:pPr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Thanh toán:</w:t>
      </w:r>
    </w:p>
    <w:p w14:paraId="4E63EE6C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8595" cy="2870200"/>
            <wp:effectExtent l="0" t="0" r="4445" b="1016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63965">
      <w:pPr>
        <w:jc w:val="left"/>
        <w:rPr>
          <w:rFonts w:hint="default"/>
          <w:b/>
          <w:bCs/>
          <w:sz w:val="24"/>
          <w:szCs w:val="24"/>
          <w:lang w:val="vi-VN"/>
        </w:rPr>
      </w:pPr>
    </w:p>
    <w:p w14:paraId="3C8ACFD4">
      <w:pPr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FrmThongKe</w:t>
      </w:r>
    </w:p>
    <w:p w14:paraId="256FE7BC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72405" cy="2870200"/>
            <wp:effectExtent l="0" t="0" r="635" b="101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69330">
      <w:pPr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Button Thoát:</w:t>
      </w:r>
    </w:p>
    <w:p w14:paraId="0EB76F82">
      <w:pPr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7325" cy="3110230"/>
            <wp:effectExtent l="0" t="0" r="5715" b="139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74D9B">
      <w:pPr>
        <w:rPr>
          <w:b/>
          <w:bCs/>
          <w:sz w:val="24"/>
          <w:szCs w:val="24"/>
        </w:rPr>
      </w:pPr>
    </w:p>
    <w:p w14:paraId="7C3B00AF">
      <w:pPr>
        <w:rPr>
          <w:b/>
          <w:bCs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907ED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E636303"/>
    <w:rsid w:val="62F26691"/>
    <w:rsid w:val="6890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</Words>
  <Characters>3</Characters>
  <Lines>0</Lines>
  <Paragraphs>0</Paragraphs>
  <TotalTime>16</TotalTime>
  <ScaleCrop>false</ScaleCrop>
  <LinksUpToDate>false</LinksUpToDate>
  <CharactersWithSpaces>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2026-10-01T03:37:00Z</dcterms:created>
  <dc:creator>26.Nguyễn Thành Phát 11cb3</dc:creator>
  <cp:lastModifiedBy>26.Nguyễn Thành Phát 11cb3</cp:lastModifiedBy>
  <dcterms:modified xsi:type="dcterms:W3CDTF">2026-10-01T03:54:52Z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4A68C724B30145718E34B0E48375AAB8_11</vt:lpwstr>
  </property>
  <property fmtid="{D5CDD505-2E9C-101B-9397-08002B2CF9AE}" pid="4" name="KSOTemplateDocerSaveRecord">
    <vt:lpwstr>eyJoZGlkIjoiMDcxMmVlMjFkZmVmZDA3NmJkOWMzYmJlZjJjYjg3ZmQiLCJ1c2VySWQiOiIxMzkyMDE4NDY3MTE0In0=</vt:lpwstr>
  </property>
</Properties>
</file>