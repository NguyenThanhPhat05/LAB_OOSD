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322D3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Nguyễn Thành Phát </w:t>
      </w:r>
    </w:p>
    <w:p w14:paraId="14FE42B2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12_ĐH_CNPM2</w:t>
      </w:r>
    </w:p>
    <w:p w14:paraId="210F0AB3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1250080138</w:t>
      </w:r>
    </w:p>
    <w:p w14:paraId="7EBFE91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Lab4</w:t>
      </w:r>
    </w:p>
    <w:p w14:paraId="7E804DB1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NHANVIEN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TEN_NV, DIA_CHI)</w:t>
      </w:r>
    </w:p>
    <w:p w14:paraId="1DE74D9B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QUA_TRINH_TANG_LUONG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,NGAY_HIEU_LUC, LUONG_MOI)</w:t>
      </w:r>
    </w:p>
    <w:p w14:paraId="581E8F99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ngoại:MA_NV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→</w:t>
      </w:r>
      <w:r>
        <w:rPr>
          <w:rFonts w:hint="default" w:ascii="Times New Roman" w:hAnsi="Times New Roman" w:cs="Times New Roman"/>
          <w:sz w:val="24"/>
          <w:szCs w:val="24"/>
          <w:u w:val="none"/>
          <w:lang w:val="vi-VN"/>
        </w:rPr>
        <w:t xml:space="preserve"> NHANVIEN(MA_NV)</w:t>
      </w:r>
    </w:p>
    <w:p w14:paraId="7AB7249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NV_KINH_DOANH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MA_N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,LOAI_NV_KD, MA_NV_HUONG_DAN)</w:t>
      </w:r>
    </w:p>
    <w:p w14:paraId="4A8F0230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ngoại1:MA_NV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→ NHANVIEN(MA_NV)</w:t>
      </w:r>
    </w:p>
    <w:p w14:paraId="49E7F3AE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ngoại2:MA_NV_HUONG_DAN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→ NV_KINH_DOANH(MA_NV)</w:t>
      </w:r>
    </w:p>
    <w:p w14:paraId="1083E9D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DON_HANG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(SO_DH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KHACH_HANG, TRI_GIA)</w:t>
      </w:r>
    </w:p>
    <w:p w14:paraId="017012A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THUONG_LUONG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vi-VN"/>
        </w:rPr>
        <w:t>SO_DH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HOA_HONG)</w:t>
      </w:r>
    </w:p>
    <w:p w14:paraId="19E43BA8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ngoại1: MA_NV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→ NHAN_VIEN(MA_NV)</w:t>
      </w:r>
    </w:p>
    <w:p w14:paraId="3A0A2A94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Khóa ngoại2: SO_DH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→ DON_HANG(SO_HD)</w:t>
      </w:r>
    </w:p>
    <w:p w14:paraId="7C3B00A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cs="Times New Roman"/>
          <w:sz w:val="24"/>
          <w:szCs w:val="24"/>
          <w:lang w:val="vi-VN"/>
        </w:rPr>
        <w:t xml:space="preserve">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10BD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B10BD6"/>
    <w:rsid w:val="3E636303"/>
    <w:rsid w:val="62F26691"/>
    <w:rsid w:val="72BA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2026-10-02T06:51:00Z</dcterms:created>
  <dc:creator>26.Nguyễn Thành Phát 11cb3</dc:creator>
  <cp:lastModifiedBy>26.Nguyễn Thành Phát 11cb3</cp:lastModifiedBy>
  <dcterms:modified xsi:type="dcterms:W3CDTF">2026-10-05T03:51:25Z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92B31C88EDA442208CF2A6AACC39C9FE_11</vt:lpwstr>
  </property>
  <property fmtid="{D5CDD505-2E9C-101B-9397-08002B2CF9AE}" pid="4" name="KSOTemplateDocerSaveRecord">
    <vt:lpwstr>eyJoZGlkIjoiMDcxMmVlMjFkZmVmZDA3NmJkOWMzYmJlZjJjYjg3ZmQiLCJ1c2VySWQiOiIxMzkyMDE4NDY3MTE0In0=</vt:lpwstr>
  </property>
</Properties>
</file>